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7DFAD"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《应用中心消费类电子_菜单层级_V1》2026-05-27</w:t>
      </w:r>
    </w:p>
    <w:p w14:paraId="6D295551">
      <w:r>
        <w:rPr>
          <w:rFonts w:ascii="微软雅黑" w:hAnsi="微软雅黑" w:eastAsia="微软雅黑"/>
          <w:color w:val="0F1115"/>
          <w:sz w:val="24"/>
        </w:rPr>
        <w:t>一、 主导航菜单层级（顶部固定导航栏）</w:t>
      </w:r>
    </w:p>
    <w:p w14:paraId="6DBEE1B6">
      <w:pPr>
        <w:rPr>
          <w:rFonts w:ascii="微软雅黑" w:hAnsi="微软雅黑" w:eastAsia="微软雅黑"/>
          <w:sz w:val="24"/>
        </w:rPr>
      </w:pPr>
      <w:r>
        <w:rPr>
          <w:rFonts w:ascii="微软雅黑" w:hAnsi="微软雅黑" w:eastAsia="微软雅黑"/>
          <w:sz w:val="24"/>
        </w:rPr>
        <w:t>该部分为网站全局功能入口，悬停激活二级菜单。</w:t>
      </w:r>
    </w:p>
    <w:p w14:paraId="3656487F">
      <w:bookmarkStart w:id="0" w:name="_GoBack"/>
      <w:bookmarkEnd w:id="0"/>
      <w:r>
        <w:rPr>
          <w:rFonts w:ascii="微软雅黑" w:hAnsi="微软雅黑" w:eastAsia="微软雅黑"/>
          <w:sz w:val="24"/>
        </w:rPr>
        <w:t>首页</w:t>
      </w:r>
    </w:p>
    <w:p w14:paraId="7F1FF183">
      <w:r>
        <w:rPr>
          <w:rFonts w:ascii="微软雅黑" w:hAnsi="微软雅黑" w:eastAsia="微软雅黑"/>
          <w:sz w:val="24"/>
        </w:rPr>
        <w:t xml:space="preserve">  ├── 动态轮播</w:t>
      </w:r>
    </w:p>
    <w:p w14:paraId="51E9D90F">
      <w:r>
        <w:rPr>
          <w:rFonts w:ascii="微软雅黑" w:hAnsi="微软雅黑" w:eastAsia="微软雅黑"/>
          <w:sz w:val="24"/>
        </w:rPr>
        <w:t xml:space="preserve">  ├── 搜索功能</w:t>
      </w:r>
    </w:p>
    <w:p w14:paraId="50B7733C">
      <w:r>
        <w:rPr>
          <w:rFonts w:ascii="微软雅黑" w:hAnsi="微软雅黑" w:eastAsia="微软雅黑"/>
          <w:sz w:val="24"/>
        </w:rPr>
        <w:t xml:space="preserve">  ├── 产品矩阵</w:t>
      </w:r>
    </w:p>
    <w:p w14:paraId="0D0F6B55">
      <w:r>
        <w:rPr>
          <w:rFonts w:ascii="微软雅黑" w:hAnsi="微软雅黑" w:eastAsia="微软雅黑"/>
          <w:sz w:val="24"/>
        </w:rPr>
        <w:t xml:space="preserve">  ├── 设计工具</w:t>
      </w:r>
    </w:p>
    <w:p w14:paraId="0FCC36DF">
      <w:r>
        <w:rPr>
          <w:rFonts w:ascii="微软雅黑" w:hAnsi="微软雅黑" w:eastAsia="微软雅黑"/>
          <w:sz w:val="24"/>
        </w:rPr>
        <w:t xml:space="preserve">  ├── 应用指南</w:t>
      </w:r>
    </w:p>
    <w:p w14:paraId="4A10109B">
      <w:r>
        <w:rPr>
          <w:rFonts w:ascii="微软雅黑" w:hAnsi="微软雅黑" w:eastAsia="微软雅黑"/>
          <w:sz w:val="24"/>
        </w:rPr>
        <w:t xml:space="preserve">  └── 新闻中心</w:t>
      </w:r>
    </w:p>
    <w:p w14:paraId="09550644"/>
    <w:p w14:paraId="61493274">
      <w:r>
        <w:rPr>
          <w:rFonts w:ascii="微软雅黑" w:hAnsi="微软雅黑" w:eastAsia="微软雅黑"/>
          <w:sz w:val="24"/>
        </w:rPr>
        <w:t>产品中心</w:t>
      </w:r>
    </w:p>
    <w:p w14:paraId="3340DC01">
      <w:r>
        <w:rPr>
          <w:rFonts w:ascii="微软雅黑" w:hAnsi="微软雅黑" w:eastAsia="微软雅黑"/>
          <w:sz w:val="24"/>
        </w:rPr>
        <w:t xml:space="preserve">  ├── 筛选功能</w:t>
      </w:r>
    </w:p>
    <w:p w14:paraId="4DBAB9B3">
      <w:r>
        <w:rPr>
          <w:rFonts w:ascii="微软雅黑" w:hAnsi="微软雅黑" w:eastAsia="微软雅黑"/>
          <w:sz w:val="24"/>
        </w:rPr>
        <w:t xml:space="preserve">  ├── 产品详情页</w:t>
      </w:r>
    </w:p>
    <w:p w14:paraId="20FC431F">
      <w:r>
        <w:rPr>
          <w:rFonts w:ascii="微软雅黑" w:hAnsi="微软雅黑" w:eastAsia="微软雅黑"/>
          <w:sz w:val="24"/>
        </w:rPr>
        <w:t xml:space="preserve">  └── 产品搜索</w:t>
      </w:r>
    </w:p>
    <w:p w14:paraId="4EFE588C"/>
    <w:p w14:paraId="4E806410">
      <w:r>
        <w:rPr>
          <w:rFonts w:ascii="微软雅黑" w:hAnsi="微软雅黑" w:eastAsia="微软雅黑"/>
          <w:sz w:val="24"/>
        </w:rPr>
        <w:t>应用中心 (当前模块)</w:t>
      </w:r>
    </w:p>
    <w:p w14:paraId="76999980">
      <w:r>
        <w:rPr>
          <w:rFonts w:ascii="微软雅黑" w:hAnsi="微软雅黑" w:eastAsia="微软雅黑"/>
          <w:sz w:val="24"/>
        </w:rPr>
        <w:t xml:space="preserve">  ├── 应用总览</w:t>
      </w:r>
    </w:p>
    <w:p w14:paraId="20DAAB75">
      <w:r>
        <w:rPr>
          <w:rFonts w:ascii="微软雅黑" w:hAnsi="微软雅黑" w:eastAsia="微软雅黑"/>
          <w:sz w:val="24"/>
        </w:rPr>
        <w:t xml:space="preserve">  ├── 汽车电子</w:t>
      </w:r>
    </w:p>
    <w:p w14:paraId="0A09DFB5">
      <w:r>
        <w:rPr>
          <w:rFonts w:ascii="微软雅黑" w:hAnsi="微软雅黑" w:eastAsia="微软雅黑"/>
          <w:sz w:val="24"/>
        </w:rPr>
        <w:t xml:space="preserve">  ├── AI服务器与数据中心</w:t>
      </w:r>
    </w:p>
    <w:p w14:paraId="7CF72720">
      <w:r>
        <w:rPr>
          <w:rFonts w:ascii="微软雅黑" w:hAnsi="微软雅黑" w:eastAsia="微软雅黑"/>
          <w:sz w:val="24"/>
        </w:rPr>
        <w:t xml:space="preserve">  ├── 通信电源</w:t>
      </w:r>
    </w:p>
    <w:p w14:paraId="4F4E422F">
      <w:r>
        <w:rPr>
          <w:rFonts w:ascii="微软雅黑" w:hAnsi="微软雅黑" w:eastAsia="微软雅黑"/>
          <w:sz w:val="24"/>
        </w:rPr>
        <w:t xml:space="preserve">  ├── 储能</w:t>
      </w:r>
    </w:p>
    <w:p w14:paraId="29B0E5D4">
      <w:r>
        <w:rPr>
          <w:rFonts w:ascii="微软雅黑" w:hAnsi="微软雅黑" w:eastAsia="微软雅黑"/>
          <w:sz w:val="24"/>
        </w:rPr>
        <w:t xml:space="preserve">  ├── 新型电机驱动</w:t>
      </w:r>
    </w:p>
    <w:p w14:paraId="69A40E7B">
      <w:r>
        <w:rPr>
          <w:rFonts w:ascii="微软雅黑" w:hAnsi="微软雅黑" w:eastAsia="微软雅黑"/>
          <w:sz w:val="24"/>
        </w:rPr>
        <w:t xml:space="preserve">  ├── 仪器仪表</w:t>
      </w:r>
    </w:p>
    <w:p w14:paraId="43358F66">
      <w:r>
        <w:rPr>
          <w:rFonts w:ascii="微软雅黑" w:hAnsi="微软雅黑" w:eastAsia="微软雅黑"/>
          <w:color w:val="0000FF"/>
          <w:sz w:val="24"/>
        </w:rPr>
        <w:t xml:space="preserve">  └── 消费类电子 ← 当前页面</w:t>
      </w:r>
    </w:p>
    <w:p w14:paraId="4F0C9740"/>
    <w:p w14:paraId="3F7801F2">
      <w:r>
        <w:rPr>
          <w:rFonts w:ascii="微软雅黑" w:hAnsi="微软雅黑" w:eastAsia="微软雅黑"/>
          <w:sz w:val="24"/>
        </w:rPr>
        <w:t>设计工具 → 3D-CAD / 寿命计算工具 / 可靠性实验数据 / SPICE模型 / S参数</w:t>
      </w:r>
    </w:p>
    <w:p w14:paraId="6045C655">
      <w:r>
        <w:rPr>
          <w:rFonts w:ascii="微软雅黑" w:hAnsi="微软雅黑" w:eastAsia="微软雅黑"/>
          <w:sz w:val="24"/>
        </w:rPr>
        <w:t>服务支持 → 知识库(FAQ) / 下载中心 / 合规证书 / 新闻资讯</w:t>
      </w:r>
    </w:p>
    <w:p w14:paraId="0438D1A4">
      <w:r>
        <w:rPr>
          <w:rFonts w:ascii="微软雅黑" w:hAnsi="微软雅黑" w:eastAsia="微软雅黑"/>
          <w:sz w:val="24"/>
        </w:rPr>
        <w:t>关于永铭 → 公司简介 / 企业荣誉 / 代理商网络 / 联系我们 / 加入我们 / 原材料采购</w:t>
      </w:r>
    </w:p>
    <w:p w14:paraId="215CCED0">
      <w:r>
        <w:rPr>
          <w:rFonts w:ascii="微软雅黑" w:hAnsi="微软雅黑" w:eastAsia="微软雅黑"/>
          <w:color w:val="0F1115"/>
          <w:sz w:val="24"/>
        </w:rPr>
        <w:t>二、 面包屑内容层级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235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B2DB32">
            <w:r>
              <w:rPr>
                <w:rFonts w:ascii="微软雅黑" w:hAnsi="微软雅黑" w:eastAsia="微软雅黑"/>
                <w:b/>
                <w:sz w:val="24"/>
              </w:rPr>
              <w:t>层级深度</w:t>
            </w:r>
          </w:p>
        </w:tc>
        <w:tc>
          <w:tcPr>
            <w:tcW w:w="2160" w:type="dxa"/>
          </w:tcPr>
          <w:p w14:paraId="1C5A4FAB">
            <w:r>
              <w:rPr>
                <w:rFonts w:ascii="微软雅黑" w:hAnsi="微软雅黑" w:eastAsia="微软雅黑"/>
                <w:b/>
                <w:sz w:val="24"/>
              </w:rPr>
              <w:t>名称</w:t>
            </w:r>
          </w:p>
        </w:tc>
        <w:tc>
          <w:tcPr>
            <w:tcW w:w="2160" w:type="dxa"/>
          </w:tcPr>
          <w:p w14:paraId="5FF59915">
            <w:r>
              <w:rPr>
                <w:rFonts w:ascii="微软雅黑" w:hAnsi="微软雅黑" w:eastAsia="微软雅黑"/>
                <w:b/>
                <w:sz w:val="24"/>
              </w:rPr>
              <w:t>类型</w:t>
            </w:r>
          </w:p>
        </w:tc>
        <w:tc>
          <w:tcPr>
            <w:tcW w:w="2160" w:type="dxa"/>
          </w:tcPr>
          <w:p w14:paraId="1EAB4A91"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 w14:paraId="29B8F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AA6B63">
            <w:r>
              <w:rPr>
                <w:rFonts w:ascii="微软雅黑" w:hAnsi="微软雅黑" w:eastAsia="微软雅黑"/>
                <w:sz w:val="24"/>
              </w:rPr>
              <w:t>一级</w:t>
            </w:r>
          </w:p>
        </w:tc>
        <w:tc>
          <w:tcPr>
            <w:tcW w:w="2160" w:type="dxa"/>
          </w:tcPr>
          <w:p w14:paraId="36BB6B29">
            <w:r>
              <w:rPr>
                <w:rFonts w:ascii="微软雅黑" w:hAnsi="微软雅黑" w:eastAsia="微软雅黑"/>
                <w:sz w:val="24"/>
              </w:rPr>
              <w:t>首页</w:t>
            </w:r>
          </w:p>
        </w:tc>
        <w:tc>
          <w:tcPr>
            <w:tcW w:w="2160" w:type="dxa"/>
          </w:tcPr>
          <w:p w14:paraId="020E6A69">
            <w:r>
              <w:rPr>
                <w:rFonts w:ascii="微软雅黑" w:hAnsi="微软雅黑" w:eastAsia="微软雅黑"/>
                <w:sz w:val="24"/>
              </w:rPr>
              <w:t>可点击链接</w:t>
            </w:r>
          </w:p>
        </w:tc>
        <w:tc>
          <w:tcPr>
            <w:tcW w:w="2160" w:type="dxa"/>
          </w:tcPr>
          <w:p w14:paraId="41B49069">
            <w:r>
              <w:rPr>
                <w:rFonts w:ascii="微软雅黑" w:hAnsi="微软雅黑" w:eastAsia="微软雅黑"/>
                <w:sz w:val="24"/>
              </w:rPr>
              <w:t>返回网站首页</w:t>
            </w:r>
          </w:p>
        </w:tc>
      </w:tr>
      <w:tr w14:paraId="5248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3EA3B2">
            <w:r>
              <w:rPr>
                <w:rFonts w:ascii="微软雅黑" w:hAnsi="微软雅黑" w:eastAsia="微软雅黑"/>
                <w:sz w:val="24"/>
              </w:rPr>
              <w:t>二级</w:t>
            </w:r>
          </w:p>
        </w:tc>
        <w:tc>
          <w:tcPr>
            <w:tcW w:w="2160" w:type="dxa"/>
          </w:tcPr>
          <w:p w14:paraId="170FEDDA">
            <w:r>
              <w:rPr>
                <w:rFonts w:ascii="微软雅黑" w:hAnsi="微软雅黑" w:eastAsia="微软雅黑"/>
                <w:sz w:val="24"/>
              </w:rPr>
              <w:t>应用中心</w:t>
            </w:r>
          </w:p>
        </w:tc>
        <w:tc>
          <w:tcPr>
            <w:tcW w:w="2160" w:type="dxa"/>
          </w:tcPr>
          <w:p w14:paraId="1554C90A"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w="2160" w:type="dxa"/>
          </w:tcPr>
          <w:p w14:paraId="45EAFC58">
            <w:r>
              <w:rPr>
                <w:rFonts w:ascii="微软雅黑" w:hAnsi="微软雅黑" w:eastAsia="微软雅黑"/>
                <w:sz w:val="24"/>
              </w:rPr>
              <w:t>应用中心总览，不可点击</w:t>
            </w:r>
          </w:p>
        </w:tc>
      </w:tr>
      <w:tr w14:paraId="2F35E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A2FEE6">
            <w:r>
              <w:rPr>
                <w:rFonts w:ascii="微软雅黑" w:hAnsi="微软雅黑" w:eastAsia="微软雅黑"/>
                <w:sz w:val="24"/>
              </w:rPr>
              <w:t>三级</w:t>
            </w:r>
          </w:p>
        </w:tc>
        <w:tc>
          <w:tcPr>
            <w:tcW w:w="2160" w:type="dxa"/>
          </w:tcPr>
          <w:p w14:paraId="275711C0">
            <w:r>
              <w:rPr>
                <w:rFonts w:ascii="微软雅黑" w:hAnsi="微软雅黑" w:eastAsia="微软雅黑"/>
                <w:sz w:val="24"/>
              </w:rPr>
              <w:t>消费类电子</w:t>
            </w:r>
          </w:p>
        </w:tc>
        <w:tc>
          <w:tcPr>
            <w:tcW w:w="2160" w:type="dxa"/>
          </w:tcPr>
          <w:p w14:paraId="28FE0F18">
            <w:r>
              <w:rPr>
                <w:rFonts w:ascii="微软雅黑" w:hAnsi="微软雅黑" w:eastAsia="微软雅黑"/>
                <w:sz w:val="24"/>
              </w:rPr>
              <w:t>纯文本（当前页）</w:t>
            </w:r>
          </w:p>
        </w:tc>
        <w:tc>
          <w:tcPr>
            <w:tcW w:w="2160" w:type="dxa"/>
          </w:tcPr>
          <w:p w14:paraId="71708836">
            <w:r>
              <w:rPr>
                <w:rFonts w:ascii="微软雅黑" w:hAnsi="微软雅黑" w:eastAsia="微软雅黑"/>
                <w:sz w:val="24"/>
              </w:rPr>
              <w:t>当前页</w:t>
            </w:r>
          </w:p>
        </w:tc>
      </w:tr>
    </w:tbl>
    <w:p w14:paraId="2517E1CB">
      <w:r>
        <w:rPr>
          <w:rFonts w:ascii="微软雅黑" w:hAnsi="微软雅黑" w:eastAsia="微软雅黑"/>
          <w:color w:val="0F1115"/>
          <w:sz w:val="24"/>
        </w:rPr>
        <w:t>三、 页面内应用层级（一级 → 二级 → 推荐系列）</w:t>
      </w:r>
    </w:p>
    <w:p w14:paraId="51124388">
      <w:r>
        <w:rPr>
          <w:rFonts w:ascii="宋体" w:hAnsi="宋体" w:eastAsia="宋体"/>
          <w:sz w:val="24"/>
        </w:rPr>
        <w:t>消费类电子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智能手机 / 平板 (data-tab="smartphone")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PMIC电源管理 → NPX, VHT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DC-DC转换器 → VHT/VHU, NPX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音频功放 → NPX, VKM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快充电路 → VPT, VHT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可穿戴设备 (data-tab="wearable")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智能手表PMIC → NPX, VKM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TWS耳机充电仓 → VKM, NPX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传感器供电 → NPX, VKM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电池管理BMS → VPT, NPX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家用电器 (data-tab="appliance")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主控板电源滤波 → VPG, LK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变频电机驱动 → VPG, CW3H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显示面板供电 → VKM, VKO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智能控制模块 → NPX, VKM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├── LED照明 (data-tab="led")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LED球泡灯驱动 → LK, VPG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LED灯管/面板灯 → VPG, LK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│   ├── LED路灯/户外 → LK, CW3H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   ├── 智能照明控制 → VKM, NPX</w:t>
      </w:r>
      <w:r>
        <w:rPr>
          <w:rFonts w:ascii="宋体" w:hAnsi="宋体" w:eastAsia="宋体"/>
          <w:sz w:val="2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47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651</Words>
  <Characters>945</Characters>
  <Lines>0</Lines>
  <Paragraphs>0</Paragraphs>
  <TotalTime>0</TotalTime>
  <ScaleCrop>false</ScaleCrop>
  <LinksUpToDate>false</LinksUpToDate>
  <CharactersWithSpaces>1168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WPS_1750757121</cp:lastModifiedBy>
  <dcterms:modified xsi:type="dcterms:W3CDTF">2026-05-28T05:12:37Z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9DA5478110414D738BA83A8EEAA9754A_12</vt:lpwstr>
  </property>
</Properties>
</file>